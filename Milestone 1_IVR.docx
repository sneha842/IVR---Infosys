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0CFF7">
      <w:pPr>
        <w:pStyle w:val="2"/>
      </w:pPr>
      <w:r>
        <w:t>Milestone 1: System Assessment &amp; Requirement Definition</w:t>
      </w:r>
    </w:p>
    <w:p w14:paraId="1E316A5F">
      <w:r>
        <w:t>Name: Sneha Srivastava</w:t>
      </w:r>
    </w:p>
    <w:p w14:paraId="34C5E6C8">
      <w:r>
        <w:t>Project Title: Modern Railway Reservation IVR System</w:t>
      </w:r>
    </w:p>
    <w:p w14:paraId="5D3E44E2">
      <w:pPr>
        <w:pStyle w:val="3"/>
      </w:pPr>
      <w:r>
        <w:t>Objective</w:t>
      </w:r>
    </w:p>
    <w:p w14:paraId="69641D58">
      <w:r>
        <w:t>To analyze existing IVR systems (VXML-based) and define the technical and functional requirements to modernize the Railway Reservation IVR System using Twilio or a Web-based simulator.</w:t>
      </w:r>
    </w:p>
    <w:p w14:paraId="4C5209A8">
      <w:pPr>
        <w:pStyle w:val="3"/>
      </w:pPr>
      <w:r>
        <w:t>Chosen Use Case</w:t>
      </w:r>
    </w:p>
    <w:p w14:paraId="75E800D2">
      <w:r>
        <w:t>Railway Reservation Customer Support IVR</w:t>
      </w:r>
      <w:r>
        <w:br w:type="textWrapping"/>
      </w:r>
      <w:r>
        <w:br w:type="textWrapping"/>
      </w:r>
      <w:r>
        <w:t>The IVR system will help customers to:</w:t>
      </w:r>
      <w:r>
        <w:br w:type="textWrapping"/>
      </w:r>
      <w:r>
        <w:t>- Check train status</w:t>
      </w:r>
      <w:r>
        <w:br w:type="textWrapping"/>
      </w:r>
      <w:r>
        <w:t>- Book new tickets</w:t>
      </w:r>
      <w:r>
        <w:br w:type="textWrapping"/>
      </w:r>
      <w:r>
        <w:t>- Cancel existing bookings</w:t>
      </w:r>
      <w:r>
        <w:br w:type="textWrapping"/>
      </w:r>
      <w:r>
        <w:t>- Get customer support</w:t>
      </w:r>
    </w:p>
    <w:p w14:paraId="5D93AD5F">
      <w:pPr>
        <w:pStyle w:val="3"/>
      </w:pPr>
      <w:r>
        <w:t>1. Review of Existing IVR Architecture</w:t>
      </w:r>
    </w:p>
    <w:p w14:paraId="54C04259">
      <w:r>
        <w:t>Traditional IVR systems used in railways are VXML-based and integrated with backend databases and telephony systems. They typically include pre-recorded voice prompts, keypad or speech input from the user, and backend logic to handle booking and status queries.</w:t>
      </w:r>
    </w:p>
    <w:p w14:paraId="4EBDD1F9">
      <w:r>
        <w:t>Example:</w:t>
      </w:r>
      <w:r>
        <w:br w:type="textWrapping"/>
      </w:r>
      <w:r>
        <w:t>“Welcome to Indian Railways. Press 1 to book a ticket, Press 2 to check train status, Press 3 to cancel a ticket.”</w:t>
      </w:r>
    </w:p>
    <w:p w14:paraId="00E50C92">
      <w:pPr>
        <w:pStyle w:val="3"/>
      </w:pPr>
      <w:r>
        <w:t>2. Modern IVR Integration Plan</w:t>
      </w:r>
    </w:p>
    <w:p w14:paraId="419A484B">
      <w:r>
        <w:t xml:space="preserve"> </w:t>
      </w:r>
      <w:r>
        <w:rPr>
          <w:rFonts w:hint="default"/>
          <w:lang w:val="en-US"/>
        </w:rPr>
        <w:t>A</w:t>
      </w:r>
      <w:r>
        <w:t xml:space="preserve"> Web IVR Simulator will be built to mimic real IVR functionality.</w:t>
      </w:r>
    </w:p>
    <w:p w14:paraId="0A02D79A">
      <w:r>
        <w:t>Tech Stack:</w:t>
      </w:r>
      <w:r>
        <w:br w:type="textWrapping"/>
      </w:r>
      <w:r>
        <w:t>- Backend: FastAPI (Python)</w:t>
      </w:r>
      <w:r>
        <w:br w:type="textWrapping"/>
      </w:r>
      <w:r>
        <w:t>- Frontend: Web-ba</w:t>
      </w:r>
      <w:bookmarkStart w:id="0" w:name="_GoBack"/>
      <w:bookmarkEnd w:id="0"/>
      <w:r>
        <w:t>sed simulator (buttons for user input instead of keypad)</w:t>
      </w:r>
      <w:r>
        <w:br w:type="textWrapping"/>
      </w:r>
      <w:r>
        <w:t>- Optional: Twilio API for real call flow testing</w:t>
      </w:r>
      <w:r>
        <w:br w:type="textWrapping"/>
      </w:r>
      <w:r>
        <w:br w:type="textWrapping"/>
      </w:r>
      <w:r>
        <w:t>Key Features Planned:</w:t>
      </w:r>
      <w:r>
        <w:br w:type="textWrapping"/>
      </w:r>
      <w:r>
        <w:t>- API-driven conversation flows instead of static VXML</w:t>
      </w:r>
      <w:r>
        <w:br w:type="textWrapping"/>
      </w:r>
      <w:r>
        <w:t>- Real-time handling of user inputs (like '1' for booking, '2' for status)</w:t>
      </w:r>
      <w:r>
        <w:br w:type="textWrapping"/>
      </w:r>
      <w:r>
        <w:t>- Session management to maintain call context</w:t>
      </w:r>
    </w:p>
    <w:p w14:paraId="5616E6C4">
      <w:pPr>
        <w:pStyle w:val="3"/>
      </w:pPr>
      <w:r>
        <w:t>3. Integration Goals</w:t>
      </w:r>
    </w:p>
    <w:p w14:paraId="3C64AB05">
      <w:r>
        <w:t>- Replace old VXML logic with modern REST APIs</w:t>
      </w:r>
      <w:r>
        <w:br w:type="textWrapping"/>
      </w:r>
      <w:r>
        <w:t>- Enable smooth communication between frontend simulator and backend</w:t>
      </w:r>
      <w:r>
        <w:br w:type="textWrapping"/>
      </w:r>
      <w:r>
        <w:t>- Handle common railway tasks like booking, cancellation, and status check</w:t>
      </w:r>
    </w:p>
    <w:p w14:paraId="017A1CA9">
      <w:pPr>
        <w:pStyle w:val="3"/>
      </w:pPr>
      <w:r>
        <w:t>4. Technical Challenges &amp; Workarounds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588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229883">
            <w:r>
              <w:t>Area</w:t>
            </w:r>
          </w:p>
        </w:tc>
        <w:tc>
          <w:tcPr>
            <w:tcW w:w="2880" w:type="dxa"/>
          </w:tcPr>
          <w:p w14:paraId="1214432F">
            <w:r>
              <w:t>Challenge</w:t>
            </w:r>
          </w:p>
        </w:tc>
        <w:tc>
          <w:tcPr>
            <w:tcW w:w="2880" w:type="dxa"/>
          </w:tcPr>
          <w:p w14:paraId="09869156">
            <w:r>
              <w:t>Solution</w:t>
            </w:r>
          </w:p>
        </w:tc>
      </w:tr>
      <w:tr w14:paraId="635F8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15FD5A">
            <w:r>
              <w:t>Twilio/ACS Access</w:t>
            </w:r>
          </w:p>
        </w:tc>
        <w:tc>
          <w:tcPr>
            <w:tcW w:w="2880" w:type="dxa"/>
          </w:tcPr>
          <w:p w14:paraId="7A1FBE60">
            <w:r>
              <w:t>No phone number access</w:t>
            </w:r>
          </w:p>
        </w:tc>
        <w:tc>
          <w:tcPr>
            <w:tcW w:w="2880" w:type="dxa"/>
          </w:tcPr>
          <w:p w14:paraId="7883F021">
            <w:r>
              <w:t>Build a web-based IVR simulator</w:t>
            </w:r>
          </w:p>
        </w:tc>
      </w:tr>
      <w:tr w14:paraId="2F227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FBFD86">
            <w:r>
              <w:t>Legacy VXML Compatibility</w:t>
            </w:r>
          </w:p>
        </w:tc>
        <w:tc>
          <w:tcPr>
            <w:tcW w:w="2880" w:type="dxa"/>
          </w:tcPr>
          <w:p w14:paraId="701CE198">
            <w:r>
              <w:t>VXML not supported in FastAPI</w:t>
            </w:r>
          </w:p>
        </w:tc>
        <w:tc>
          <w:tcPr>
            <w:tcW w:w="2880" w:type="dxa"/>
          </w:tcPr>
          <w:p w14:paraId="5AC2B67C">
            <w:r>
              <w:t>Recreate IVR flow using APIs</w:t>
            </w:r>
          </w:p>
        </w:tc>
      </w:tr>
      <w:tr w14:paraId="186F4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CA9511">
            <w:r>
              <w:t>Session Handling</w:t>
            </w:r>
          </w:p>
        </w:tc>
        <w:tc>
          <w:tcPr>
            <w:tcW w:w="2880" w:type="dxa"/>
          </w:tcPr>
          <w:p w14:paraId="15A9D73C">
            <w:r>
              <w:t>Need to maintain call progress</w:t>
            </w:r>
          </w:p>
        </w:tc>
        <w:tc>
          <w:tcPr>
            <w:tcW w:w="2880" w:type="dxa"/>
          </w:tcPr>
          <w:p w14:paraId="0333F0FD">
            <w:r>
              <w:t>Implement server-side session in FastAPI</w:t>
            </w:r>
          </w:p>
        </w:tc>
      </w:tr>
      <w:tr w14:paraId="62FA4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CC01FB">
            <w:r>
              <w:t>Real Data Access</w:t>
            </w:r>
          </w:p>
        </w:tc>
        <w:tc>
          <w:tcPr>
            <w:tcW w:w="2880" w:type="dxa"/>
          </w:tcPr>
          <w:p w14:paraId="6B2E9481">
            <w:r>
              <w:t>No live railway database</w:t>
            </w:r>
          </w:p>
        </w:tc>
        <w:tc>
          <w:tcPr>
            <w:tcW w:w="2880" w:type="dxa"/>
          </w:tcPr>
          <w:p w14:paraId="5310577C">
            <w:r>
              <w:t>Use dummy JSON or in-memory DB</w:t>
            </w:r>
          </w:p>
        </w:tc>
      </w:tr>
    </w:tbl>
    <w:p w14:paraId="61A7CA4D">
      <w:pPr>
        <w:pStyle w:val="3"/>
      </w:pPr>
      <w:r>
        <w:t>Outcome</w:t>
      </w:r>
    </w:p>
    <w:p w14:paraId="224BCD48">
      <w:r>
        <w:t>By the end of Milestone 1:</w:t>
      </w:r>
      <w:r>
        <w:br w:type="textWrapping"/>
      </w:r>
      <w:r>
        <w:t>- The system architecture for Railway IVR is documented.</w:t>
      </w:r>
      <w:r>
        <w:br w:type="textWrapping"/>
      </w:r>
      <w:r>
        <w:t>- The integration plan with backend (FastAPI) and frontend simulator is finalized.</w:t>
      </w:r>
      <w:r>
        <w:br w:type="textWrapping"/>
      </w:r>
      <w:r>
        <w:t>- Technical challenges and workarounds are clearly identified.</w:t>
      </w:r>
      <w:r>
        <w:br w:type="textWrapping"/>
      </w:r>
      <w:r>
        <w:br w:type="textWrapping"/>
      </w:r>
      <w:r>
        <w:t>Next phase will focus on building the actual integration layer and simulating the IVR call flows.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EB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sriva</cp:lastModifiedBy>
  <dcterms:modified xsi:type="dcterms:W3CDTF">2025-10-28T08:24:29Z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E13BEF7073924A0A80E4DE00D33268C0_12</vt:lpwstr>
  </property>
</Properties>
</file>